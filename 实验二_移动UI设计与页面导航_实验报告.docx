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课程名称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移动应用开发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实验序号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实验二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姓名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裴杨坤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学号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202305567101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专业班级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计算机科学与技术二班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实验日期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2026年10月21日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实验名称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移动 UI 设计与页面导航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成绩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36"/>
        </w:rPr>
        <w:t>移动应用开发 实验报告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实验二：移动 UI 设计与页面导航</w:t>
      </w:r>
    </w:p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一、实验目的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掌握 Jetpack Compose 中 Column / Row / Card / LazyColumn / Modifier 等核心组件的组合使用，完成高效的移动端任务列表。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学习 Navigation Compose 框架，实现 Home 到 TaskDetail 的页面跳转并传递 taskId 参数。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理解并实践“页面组件不持有导航控制器”的解耦设计原则，提升 Composable 的可测试性与可复用性。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学会为空列表设计 Empty 状态，提升用户界面的健壮性与友好度。</w:t>
      </w:r>
    </w:p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二、实验环境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项目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操作系统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Windows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开发工具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Android Studio Ladybug | 2024.2.1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JDK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Kotlin / Compose BOM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2.0.0 / 2024.04.01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关键依赖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Navigation Compose 2.7.7；Lifecycle-ViewModel-Compose 2.8.4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compileSdk / minSdk / targetSdk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34 / 24 / 34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三、实验内容与步骤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3.1 引入 Navigation Compose 依赖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 gradle/libs.versions.toml 中声明 navigation-compose 与 lifecycle-viewmodel-compose 版本，并在 app/build.gradle.kts 的 dependencies 块中引入，为后续页面路由与状态托管做准备。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gradle/libs.versions.toml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[versions]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navigationCompose = "2.7.7"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lifecycleViewmodelCompose = "2.8.4"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[libraries]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androidx-navigation-compose = { group = "androidx.navigation", name = "navigation-compose", version.ref = "navigationCompose"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androidx-lifecycle-viewmodel-compose = { group = "androidx.lifecycle", name = "lifecycle-viewmodel-compose", version.ref = "lifecycleViewmodelCompose"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app/build.gradle.kts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dependencies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implementation(libs.androidx.navigation.compose)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implementation(libs.androidx.lifecycle.viewmodel.compose)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3.2 定义导航目的地（Destinations）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新建 ui/navigation/Destinations.kt，把每个页面对外暴露的 route 与参数收口到独立的 object 中。HomeDestination 不带参数；TaskDetailDestination 通过 route 占位符 {taskId} 与 NavType.IntType 声明整型参数，并提供 buildRoute(taskId) 帮助方法供上层调用。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object HomeDestination : Destination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override val route: String = "home"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object TaskDetailDestination : Destination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const val ARG_TASK_ID: String = "taskId"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override val route: String = "task_detail/{taskId}"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fun buildRoute(taskId: Int): String = "task_detail/$taskId"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val taskIdArg = navArgument(ARG_TASK_ID) { type = NavType.IntType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3.3 首页改为 LazyColumn 并使用稳定 key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实验一中的 Column + forEach 在数据量大时会一次性组合所有子项，浪费资源。本次改用 LazyColumn，并通过 items(items = tasks, key = { it.id }) 为每个卡片声明稳定 key，使 Compose 在重组时能精准识别项的增删移动，仅对可视区域内的卡片进行组合。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LazyColumn(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modifier = Modifier.fillMaxSize(),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contentPadding = PaddingValues(horizontal = 16.dp, vertical = 12.dp),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verticalArrangement = Arrangement.spacedBy(4.dp)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items(items = tasks, key = { it.id }) { task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TaskCard(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title = task.title,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owner = task.displayOwner(),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completed = task.completed,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onClick = { onTaskClick(task.id)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3.4 新增 EmptyContent 空状态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当仓库返回空列表时，若直接展示一片白屏会让用户误以为程序异常。通过 when 分支独立出 EmptyContent，显示“暂无任务”提示文案，使界面对边界数据也有明确反馈。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@Composable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private fun EmptyContent()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Box(modifier = Modifier.fillMaxSize(), contentAlignment = Alignment.Center)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Column(horizontalAlignment = Alignment.CenterHorizontally,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verticalArrangement = Arrangement.spacedBy(8.dp))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Text(text = "暂无任务",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style = MaterialTheme.typography.titleMedium,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fontWeight = FontWeight.SemiBold)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Text(text = "下拉刷新或稍后再试",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style = MaterialTheme.typography.bodyMedium,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color = MaterialTheme.colorScheme.onSurfaceVariant)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3.5 新增 TaskDetailScreen(taskId)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新建 ui/taskdetail/TaskDetailScreen.kt，拆分为 TaskDetailRoute 与 TaskDetailScreen 两层：Route 通过 LaunchedEffect(taskId) 异步调用 FakeTaskRepository.getTaskById 加载数据，Screen 接收 taskId / task / loading / errorMessage 等纯参数渲染标题、负责人、状态等字段，并提供返回按钮触发 onBack 回调。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@Composable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fun TaskDetailRoute(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taskId: Int,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onBack: () -&gt; Unit,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repository: TaskRepository = FakeTaskRepository(delayMillis = 300L)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var loading by remember { mutableStateOf(true)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var task by remember { mutableStateOf&lt;CourseTask?&gt;(null)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LaunchedEffect(taskId)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loading = true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runCatching { withContext(Dispatchers.IO) { repository.getTaskById(taskId) }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.onSuccess { task = it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loading = false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TaskDetailScreen(taskId = taskId, loading = loading, task = task,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     errorMessage = null, onBack = onBack)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3.6 在 App NavHost 中连接两个目的地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 ui/App.kt 中创建 rememberNavController()，用 NavHost 把 HomeDestination 与 TaskDetailDestination 注册到一张导航图上。点击事件通过 onNavigateToDetail 回调上抛到 App 层，由 App 调用 navController.navigate(TaskDetailDestination.buildRoute(id)) 完成跳转；返回键则由 popBackStack() 处理。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NavHost(navController = navController, startDestination = HomeDestination.route)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homeDestination(onNavigateToDetail = { taskId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navController.navigate(TaskDetailDestination.buildRoute(taskId))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taskDetailDestination(onBack = { navController.popBackStack() })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3.7 TaskCard 点击回调 onOpenTask(id)，页面不持有 NavController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TaskCard 只暴露 onClick: () -&gt; Unit；HomeScreen 接收到点击后通过参数 onNavigate(id) 向上抛出；HomeRoute / App 才真正调用 NavController。这样 TaskCard / HomeScreen 都不依赖导航库，在 Preview 与单元测试中也能独立运行。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HomeScreen 中（不接触 NavController）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TaskListContent(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tasks = uiState.tasks,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onTaskClick = { id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onAction(HomeAction.ItemClicked(id))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onNavigate(id)        // 由 Route 层注入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App 中（唯一持有 NavController 的地方）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homeDestination(onNavigateToDetail = { taskId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navController.navigate(TaskDetailDestination.buildRoute(taskId))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})</w:t>
      </w:r>
    </w:p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四、实验结果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4.1 页面运行结果截图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本次实验在 Pixel 7（API 34）模拟器上运行，关键运行效果截图如下</w:t>
      </w:r>
    </w:p>
    <w:p>
      <w:pPr>
        <w:jc w:val="center"/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drawing>
          <wp:inline distT="0" distB="0" distL="114300" distR="114300">
            <wp:extent cx="2136140" cy="3893820"/>
            <wp:effectExtent l="0" t="0" r="10160" b="5080"/>
            <wp:docPr id="1" name="图片 1" descr="屏幕截图 2026-10-21 165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21 1654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Times New Roman" w:hAnsi="Times New Roman" w:eastAsia="宋体"/>
          <w:sz w:val="20"/>
          <w:lang w:eastAsia="zh-CN"/>
        </w:rPr>
      </w:pPr>
      <w:r>
        <w:rPr>
          <w:rFonts w:hint="eastAsia" w:ascii="Times New Roman" w:hAnsi="Times New Roman" w:eastAsia="宋体"/>
          <w:sz w:val="20"/>
          <w:lang w:eastAsia="zh-CN"/>
        </w:rPr>
        <w:drawing>
          <wp:inline distT="0" distB="0" distL="114300" distR="114300">
            <wp:extent cx="3467100" cy="6686550"/>
            <wp:effectExtent l="0" t="0" r="0" b="6350"/>
            <wp:docPr id="2" name="图片 2" descr="屏幕截图 2026-10-21 17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1 1701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4.2 代码托管仓库地址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2"/>
              </w:rPr>
              <w:t>仓库地址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https://github.com/lcyspring/Android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2"/>
              </w:rPr>
              <w:t>分支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pyk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五、遇到的问题与解决方法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问题现象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原因定位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LazyColumn 中新增/删除条目时 UI 闪烁或位置错乱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未提供稳定 key，Compose 无法识别同一项的连续性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在 items() 中显式传入 key = { it.id }，使每项都有稳定标识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点击列表项跳转到详情页后 taskId 显示为 0 或默认值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navArgument 未声明 NavType.IntType，被当作字符串解析失败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在 TaskDetailDestination 中通过 navArgument(ARG_TASK_ID) { type = NavType.IntType } 显式声明类型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Gradle 同步失败，控制台报 java.io.IOException: Stream Closed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Gradle 守护进程残留导致缓存目录被占用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通过 File → Invalidate Caches → Invalidate and Restart 让 IDE 重建缓存，重新 Sync 后正常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六、实验总结与体会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通过本次实验，我系统掌握了 Jetpack Compose 中列表渲染与页面导航两大核心能力。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首先，LazyColumn 相比实验一中使用的 Column + forEach 有本质区别：LazyColumn 只会组合可视区域内的子项，配合稳定 key 能让 Compose 在数据变化时精准定位需要重组的范围，这对大数据列表的流畅滚动至关重要。实验中我把样本数据扩到 100 条，滚动仍然流畅，验证了 LazyColumn 的高效性。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其次，Navigation Compose 通过“route 字符串 + 参数占位符”的方式描述导航图，把原本依赖 Intent 与 Bundle 的页面跳转抽象为声明式 API。我特别体会到“页面组件不持有 NavController”的设计价值：TaskCard / HomeScreen 等组件只暴露回调，真正的跳转动作收口在 App 层完成，使得这些组件既能独立预览，又便于单元测试与复用。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最后，空状态、加载状态、错误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状态是健壮 App 不可缺少的边界考量。本次实验引入 EmptyContent 后，即使仓库返回空列表，用户也能看到明确的“暂无任务”提示，而不是一片空白的屏幕。这让我意识到 UI 设计不仅仅是“正常路径”的美化，更包括对边界与异常场景的细致处理。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在后续实验中，我计划在本实验的导航框架基础上引入 ViewModel 与 StateFlow，把数据状态从 Composable 内部提升到 ViewModel 层，实现真正的单向数据流，进一步解耦 UI 与业务逻辑。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jYmFkNzRhMDBmOGNkZDBkYWVlNDVhNGU4NmNhMm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3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裴杨坤</cp:lastModifiedBy>
  <dcterms:modified xsi:type="dcterms:W3CDTF">2026-10-21T09:03:14Z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33F222933CEF4ABE919422EAA54CE7B1_12</vt:lpwstr>
  </property>
</Properties>
</file>