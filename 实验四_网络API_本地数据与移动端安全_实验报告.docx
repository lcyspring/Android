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课程名称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移动应用开发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实验序号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实验四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姓名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裴杨坤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学号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202305567101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专业班级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计算机科学与技术二班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实验日期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2026年10月21日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实验名称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网络 API、本地数据与移动端安全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成绩</w:t>
            </w:r>
          </w:p>
        </w:tc>
        <w:tc>
          <w:tcPr>
            <w:tcW w:w="2160" w:type="dxa"/>
            <w:vAlign w:val="center"/>
          </w:tcPr>
          <w:p>
            <w:pPr>
              <w:spacing w:after="0" w:line="240" w:lineRule="auto"/>
              <w:jc w:val="left"/>
            </w:pP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36"/>
        </w:rPr>
        <w:t>移动应用开发 实验报告</w:t>
      </w:r>
    </w:p>
    <w:p>
      <w:pPr>
        <w:jc w:val="center"/>
      </w:pPr>
      <w:r>
        <w:rPr>
          <w:rFonts w:ascii="Times New Roman" w:hAnsi="Times New Roman" w:eastAsia="宋体"/>
          <w:b/>
          <w:sz w:val="28"/>
        </w:rPr>
        <w:t>实验四：网络 API、本地数据与移动端安全</w:t>
      </w:r>
    </w:p>
    <w:p/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一、实验目的</w:t>
      </w:r>
    </w:p>
    <w:p>
      <w:pPr>
        <w:pStyle w:val="16"/>
      </w:pPr>
      <w:r>
        <w:rPr>
          <w:rFonts w:ascii="Times New Roman" w:hAnsi="Times New Roman" w:eastAsia="宋体"/>
          <w:sz w:val="24"/>
        </w:rPr>
        <w:t>掌握通过 Repository 模式访问 REST API 并解析 JSON 的流程，理解网络数据与 UI 模型的解耦。</w:t>
      </w:r>
    </w:p>
    <w:p>
      <w:pPr>
        <w:pStyle w:val="16"/>
      </w:pPr>
      <w:r>
        <w:rPr>
          <w:rFonts w:ascii="Times New Roman" w:hAnsi="Times New Roman" w:eastAsia="宋体"/>
          <w:sz w:val="24"/>
        </w:rPr>
        <w:t>学会将网络请求结果映射为 UiState，并对错误、重试等边界场景进行 UI 反馈。</w:t>
      </w:r>
    </w:p>
    <w:p>
      <w:pPr>
        <w:pStyle w:val="16"/>
      </w:pPr>
      <w:r>
        <w:rPr>
          <w:rFonts w:ascii="Times New Roman" w:hAnsi="Times New Roman" w:eastAsia="宋体"/>
          <w:sz w:val="24"/>
        </w:rPr>
        <w:t>了解 DataStore Preferences 的使用方式，在 ViewModel 层读写用户偏好，而不是直接在 Composable 中操作。</w:t>
      </w:r>
    </w:p>
    <w:p>
      <w:pPr>
        <w:pStyle w:val="16"/>
      </w:pPr>
      <w:r>
        <w:rPr>
          <w:rFonts w:ascii="Times New Roman" w:hAnsi="Times New Roman" w:eastAsia="宋体"/>
          <w:sz w:val="24"/>
        </w:rPr>
        <w:t>掌握运行时权限的申请时机与拒绝处理，确保 App 在权限被拒时不崩溃并给出友好提示。</w:t>
      </w:r>
    </w:p>
    <w:p>
      <w:pPr>
        <w:pStyle w:val="16"/>
      </w:pPr>
      <w:r>
        <w:rPr>
          <w:rFonts w:ascii="Times New Roman" w:hAnsi="Times New Roman" w:eastAsia="宋体"/>
          <w:sz w:val="24"/>
        </w:rPr>
        <w:t>建立移动端安全意识：不把 API Key、密码、Token 等敏感凭据提交到仓库，并检查日志与调试开关的泄露风险。</w:t>
      </w:r>
    </w:p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二、实验环境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项目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操作系统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Windows 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开发工具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Android Studio Ladybug | 2024.2.1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JDK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Kotlin / Compose BOM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2.0.0 / 2024.04.01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网络框架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Retrofit 2.11.0 + Gson Converter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本地存储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DataStore Preferences 1.1.1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目标 API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https://jsonplaceholder.typicode.com/todos（无密钥教学 API）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compileSdk / minSdk / targetSdk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34 / 24 / 34</w:t>
            </w:r>
          </w:p>
        </w:tc>
      </w:tr>
    </w:tbl>
    <w:p/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三、实验内容与步骤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3.1 定义 TodoDto 与 TodoApi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在 data/network 包下新建 TodoDto 与 TodoApi。TodoDto 字段必须与 JSON 接口的键一一对应，这里使用 @SerializedName 显式映射以增强可读性；TodoApi 用 Retrofit 注解声明 HTTP 接口，函数声明为 suspend 以便在协程中调用。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TodoDto.kt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data class TodoDto(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@SerializedName("id") val id: Int,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@SerializedName("title") val title: String,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@SerializedName("completed") val completed: Boolean,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TodoApi.kt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interface TodoApi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@GET("todos")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suspend fun getTodos(): List&lt;TodoDto&gt;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3.2 实现 NetworkTaskRepository（DTO → CourseTask 映射）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新建 NetworkTaskRepository 实现 TaskRepository 接口。getTasks() 调用 Retrofit API 拿到 List&lt;TodoDto&gt;，映射为 UI 层使用的 CourseTask。由于 /todos 接口不含 owner 字段，将 owner 置为 null，CourseTask.displayOwner() 会自动展示为"未指派"。网络异常由 Retrofit/OkHttp 抛出，ViewModel 中统一捕获并写入 UiState.errorMessage。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class NetworkTaskRepository : TaskRepository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private val api = RetrofitClient.todoApi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override suspend fun getTasks(): List&lt;CourseTask&gt;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return api.getTodos().map { dto -&gt;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CourseTask(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id = dto.id,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title = dto.title,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owner = null,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    completed = dto.completed,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override suspend fun getTaskById(id: Int): CourseTask?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return getTasks().firstOrNull { it.id == id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3.3 替换 HomeViewModel 的 repository 为网络实现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把 HomeViewModel.Factory 的默认 repository 从 FakeTaskRepository 改为 NetworkTaskRepository。HomeViewModel 本身无需改动——因为它只依赖 TaskRepository 接口，这正是 Repository 模式的核心价值：切换数据源时 ViewModel 和 Screen 完全无感。如需离线演示，把 Factory 第二参数改为 FakeTaskRepository 即可。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class Factory(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private val settingsRepository: SettingsRepository,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private val repository: TaskRepository = NetworkTaskRepository(),  // 默认走网络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) : ViewModelProvider.Factory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override fun &lt;T : ViewModel&gt; create(modelClass: Class&lt;T&gt;): T =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HomeViewModel(repository, settingsRepository) as T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3.4 模拟断网/错误地址，验证 Error + Retry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两种方式模拟网络失败：(1) 把 RetrofitClient.BASE_URL 改成非法地址（如 https://nonexistent.example.invalid/）；(2) 把 Factory 的 repository 临时替换为 FakeTaskRepository(shouldFail = true)。两种方式下 refresh() 都会触发 onFailure，UiState.errorMessage 被赋值，HomeScreen 进入 ErrorContent 分支，显示错误信息和"重试"按钮；点击重试重新调用 refresh()，不会抛出未捕获异常导致 App 崩溃。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方式一：改 RetrofitClient.kt 的 BASE_URL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private const val BASE_URL = "https://jsonplaceholder.typicode.com/"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模拟失败时改为： "https://nonexistent.example.invalid/"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方式二：改 HomeViewModel.Factory 的 repository 参数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private val repository: TaskRepository = FakeTaskRepository(shouldFail = true)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3.5 用 DataStore 保存"仅看未完成任务"偏好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新建 SettingsRepository，通过 preferencesDataStore 委托创建名为 settings 的偏好存储。定义 KEY_SHOW_ONLY_INCOMPLETE 键，提供 showOnlyIncompleteFlow（Flow&lt;Boolean&gt;）读取接口和setShowOnlyIncomplete(value) 写入接口。DataStore 的所有读写都在 ViewModel 中完成：init 块中用 first() 读取初始偏好并写入 UiState.showOnlyIncomplete；onAction(ToggleShowOnlyIncomplete) 中调用 setShowOnlyIncomplete 并更新本地状态。Composable 只通过 uiState.showOnlyIncomplete 读取，不直接接触 DataStore。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SettingsRepository.kt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private val Context.dataStore by preferencesDataStore(name = "settings")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class SettingsRepository(private val context: Context)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private val KEY_SHOW_ONLY_INCOMPLETE = booleanPreferencesKey("show_only_incomplete")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val showOnlyIncompleteFlow: Flow&lt;Boolean&gt; =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context.dataStore.data.map { it[KEY_SHOW_ONLY_INCOMPLETE] ?: false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suspend fun setShowOnlyIncomplete(value: Boolean)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context.dataStore.edit { it[KEY_SHOW_ONLY_INCOMPLETE] = value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HomeViewModel.init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init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viewModelScope.launch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val saved = settingsRepository.showOnlyIncompleteFlow.first()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_uiState.value = _uiState.value.copy(showOnlyIncomplete = saved)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refresh()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3.6 加入相机权限按钮：点击后再申请，不在启动时申请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在 HomeScreen 的 TopAppBar 右侧增加相机图标按钮。点击时先用 ContextCompat.checkSelfPermission 判断，若已授权则可直接使用；若未授权，调用 rememberLauncherForActivityResult(RequestPermission()) 发起申请。权限申请结果通过回调更新本地 cameraPermissionDenied 状态，拒绝时在屏幕顶部显示红色提示横幅，用户可手动关闭。整个过程不抛出未捕获异常，App 始终保持可用。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HomeScreen.kt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val cameraPermissionLauncher = rememberLauncherForActivityResult(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contract = ActivityResultContracts.RequestPermission()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) { isGranted -&gt; cameraPermissionDenied = !isGranted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IconButton(onClick =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when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ContextCompat.checkSelfPermission(context, Manifest.permission.CAMERA)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    == PackageManager.PERMISSION_GRANTED -&gt; { /* 已授权 */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    else -&gt; cameraPermissionLauncher.launch(Manifest.permission.CAMERA)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Icon(Icons.Filled.PhotoCamera, contentDescription = "相机")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拒绝时显示横幅，不崩溃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if (cameraPermissionDenied)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CameraPermissionDeniedBanner(onDismiss = { cameraPermissionDenied = false })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3.7 检查仓库中是否存在真实 API Key、密码、Token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对 app/src/main 全量代码做关键词扫描（api_key / password / secret / token / bearer），确认无任何敏感凭据。本实验使用的 JSONPlaceholder 是公开无密钥教学 API，不涉及密钥。.gitignore 已覆盖 local.properties、*.jks、*.keystore、google-services.json 等敏感文件，确保不会被误提交。Retrofit 的 HttpLoggingInterceptor 级别设为 BODY，Release 构建时应降级为 NONE 以防泄露。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// RetrofitClient.kt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private val loggingInterceptor = HttpLoggingInterceptor().apply 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  level = HttpLoggingInterceptor.Level.BODY  // 调试用；Release 应改为 NONE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/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四、实验结果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4.1 页面运行结果截图</w:t>
      </w:r>
    </w:p>
    <w:p>
      <w:pPr>
        <w:ind w:firstLine="420"/>
        <w:jc w:val="left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本次实验在 Pixel 7（API 34）模拟器上运行，关键运行效果截图如下</w:t>
      </w:r>
    </w:p>
    <w:p>
      <w:pPr>
        <w:ind w:firstLine="420"/>
        <w:jc w:val="left"/>
        <w:rPr>
          <w:rFonts w:hint="eastAsia" w:ascii="Times New Roman" w:hAnsi="Times New Roman" w:eastAsia="宋体"/>
          <w:b w:val="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sz w:val="24"/>
          <w:lang w:eastAsia="zh-CN"/>
        </w:rPr>
        <w:drawing>
          <wp:inline distT="0" distB="0" distL="114300" distR="114300">
            <wp:extent cx="2342515" cy="4014470"/>
            <wp:effectExtent l="0" t="0" r="6985" b="11430"/>
            <wp:docPr id="1" name="图片 1" descr="屏幕截图 2026-10-31 213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31 2132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sz w:val="24"/>
          <w:lang w:eastAsia="zh-CN"/>
        </w:rPr>
        <w:drawing>
          <wp:inline distT="0" distB="0" distL="114300" distR="114300">
            <wp:extent cx="3289300" cy="5474970"/>
            <wp:effectExtent l="0" t="0" r="0" b="11430"/>
            <wp:docPr id="2" name="图片 2" descr="屏幕截图 2026-10-31 213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31 2132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sz w:val="24"/>
          <w:lang w:eastAsia="zh-CN"/>
        </w:rPr>
        <w:drawing>
          <wp:inline distT="0" distB="0" distL="114300" distR="114300">
            <wp:extent cx="3377565" cy="5340985"/>
            <wp:effectExtent l="0" t="0" r="635" b="5715"/>
            <wp:docPr id="3" name="图片 3" descr="屏幕截图 2026-10-31 213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31 2132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7565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4.2 接口响应样例（已脱敏）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JSONPlaceholder /t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odos 接口返回 JSON 数组，单条记录如下（无任何敏感信息）：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{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"userId": 1,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"id": 1,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"title": "delectus aut autem",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 xml:space="preserve">  "completed": false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  <w:shd w:val="clear" w:color="auto" w:fill="F5F5F5"/>
        </w:rPr>
        <w:t>}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完整接口地址：https://jsonplaceholder.typicode.com/todos ，返回 200 条任务。</w:t>
      </w:r>
    </w:p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4.3 代码托管仓库地址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2"/>
              </w:rPr>
              <w:t>仓库地址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https://github.com/lcyspring/Android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2"/>
              </w:rPr>
              <w:t>分支</w:t>
            </w:r>
          </w:p>
        </w:tc>
        <w:tc>
          <w:tcPr>
            <w:tcW w:w="43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pyk</w:t>
            </w:r>
          </w:p>
        </w:tc>
      </w:tr>
    </w:tbl>
    <w:p/>
    <w:p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4.4 安全检查清单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2"/>
        <w:gridCol w:w="2797"/>
        <w:gridCol w:w="32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检查项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源码中是否硬编码 API Key/Token/密码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全量扫描 app/src/main，未发现 api_key/password/secret/token/bearer 等敏感关键词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接口是否需要密钥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无需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使用 JSONPlaceholder 公开教学 API，无需认证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.gitignore 是否覆盖敏感文件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已覆盖 local.properties、*.jks、*.keystore、google-services.json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网络日志级别是否在 Release 关闭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待处理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HttpLoggingInterceptor 当前为 BODY，Release 构建应改为 NONE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权限申请时机是否合理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相机权限仅在用户点击相机图标时申请，不在启动时申请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权限拒绝后是否崩溃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通过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拒绝后显示横幅提示，不抛出未捕获异常</w:t>
            </w:r>
          </w:p>
        </w:tc>
      </w:tr>
    </w:tbl>
    <w:p/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五、遇到的问题与解决方法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3430"/>
        <w:gridCol w:w="3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问题现象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原因定位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解决方法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HomeRoute 中每次重组都创建新的 SettingsRepository 实例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把 SettingsRepository(LocalContext.current) 直接作为 viewModel() 的默认参数，每次重组都会求值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 remember { SettingsRepository(context) } 包裹，保证跨重组复用同一实例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切换"仅看未完成"开关后，新加载的数据没有应用筛选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refresh() 的 onSuccess 中直接用 tasks 赋值，未经过 applyFilter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在 onSuccess 中调用 applyFilter(tasks, _uiState.value.showOnlyIncomplete)，确保网络数据始终经过当前偏好过滤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相机权限申请后 cameraPermissionDenied 横幅被列表遮挡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横幅放在 when 分支之前绘制，被后绘制的列表覆盖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把横幅放到 when 分支之后，并用 Modifier.align(Alignment.TopCenter) 使其浮于最上层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Gradle 编译报 Stream Closed 错误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IDE 的 Java 语言服务器持有 .gradle/build 缓存锁，导致 Gradle daemon 收尾失败</w:t>
            </w:r>
          </w:p>
        </w:tc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 --no-daemon --rerun-tasks 强制全新编译；或关闭 IDE 后清理 .gradle 与 build 目录</w:t>
            </w:r>
          </w:p>
        </w:tc>
      </w:tr>
    </w:tbl>
    <w:p/>
    <w:p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六、实验总结与体会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通过本次实验，我把课程任务列表从本地假数据升级为真实网络 API 驱动，并补齐了本地偏好存储与运行时权限两大能力，整个数据层架构变得更加完整和贴近真实工程实践。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首先，Repository 模式的抽象价值在本次实验中得到了充分体现。HomeViewModel 只依赖 TaskRepository 接口，当我把实现从 FakeTaskRepository 换成 NetworkTaskRepository 时，ViewModel 和 Screen 代码一行都不用改。这意味着数据源的切换（Mock → 网络 → 本地缓存）完全隔离在 Repository 层，上层业务逻辑零感知，这正是依赖倒置原则带来的好处。而 DTO 到 UI Model 的映射步骤，也让我理解了为什么不能直接把网络层数据模型暴露给 UI——接口字段可能变更，而 UI 模型应保持稳定。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其次，DataStore 让我重新认识了"状态归属"问题。最开始我尝试在 Composable 里直接读写 DataStore，但很快发现 UI 层会变得混乱且难以测试。按照实验要求把 DataStore 封装进 SettingsRepository，由 ViewModel 通过 Flow 读取、通过 suspend 函数写入后，UI 只通过 uiState.showOnlyIncomplete 一个字段感知偏好，整个数据流再次回归单向：DataStore → SettingsRepository → ViewModel → UiState → Screen。这与实验三建立的 UDF 框架完美契合，证明了架构的可扩展性。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在权限处理上，我体会到了运行时权限设计的细致之处。如果在 App 启动时就申请相机权限，用户会因为不理解用途而拒绝，体验很差。把申请时机推迟到用户点击相机图标后，用户能理解权限用途，授权率更高。而拒绝后的处理同样重要——不能让 App 崩溃或卡死，我用一个可关闭的红色横幅提示用户"相机权限被拒绝"，既不打扰主流程，又给出了明确反馈。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最后，安全检查让我意识到很多容易被忽视的细节。HttpLoggingInterceptor 在开发期设为 BODY 可以方便调试，但如果 Release 构建忘记降级，敏感的请求响应体就会通过 Logcat 泄露。同样，local.properties、签名文件、google-services.json 这类文件虽然不会主动提交，但如果 .gitignore 没写全，就很容易被误推到公开仓库。这些"小事"在真实项目中可能导致严重的安全事故。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展望后续，我计划引入 Room 把网络数据缓存到本地数据库，实现离线浏览；同时用 Hilt 做依赖注入，把 Repository、SettingsRepository 的创建从 Factory 中解放出来，进一步降低耦合。本实验建立的网络 + 本地 + 安全的分层架构，将成为这些扩展的坚实基础。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jYmFkNzRhMDBmOGNkZDBkYWVlNDVhNGU4NmNhMm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31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裴杨坤</cp:lastModifiedBy>
  <dcterms:modified xsi:type="dcterms:W3CDTF">2026-10-31T13:34:00Z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FD8444591FE945FBABAAAD6412B26A99_12</vt:lpwstr>
  </property>
</Properties>
</file>