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课程名称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移动应用开发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实验序号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实验三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姓名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裴杨坤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学号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202305567101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专业班级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计算机科学与技术二班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实验日期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2026年10月21日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实验名称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State、ViewModel 与单向数据流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成绩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36"/>
        </w:rPr>
        <w:t>移动应用开发 实验报告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实验三：State、ViewModel 与单向数据流</w:t>
      </w:r>
    </w:p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一、实验目的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理解并实践把屏幕状态从 Composable 内部迁移到 ViewModel 的重构过程，掌握状态提升（State Hoisting）的边界划分。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学习用不可变 data class 表达 UI 状态（UiState），用单一数据源同时表达 Loading / Error / Empty / Content 四种界面形态。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掌握 StateFlow 与 collectAsStateWithLifecycle 的配合使用，建立 ViewModel → Compose 的响应式数据通道。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深入理解单向数据流（UDF）的双向职责：State 向下（ViewModel → Screen）、Event 向上（Screen → ViewModel），并能解释方向被反转时的后果。</w:t>
      </w:r>
    </w:p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二、实验环境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项目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操作系统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Windows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开发工具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Android Studio Ladybug | 2024.2.1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JDK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Kotlin / Compose BOM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2.0.0 / 2024.04.01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Navigation Compose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2.7.7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Lifecycle 组件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lifecycle-viewmodel-compose / lifecycle-runtime-compose 2.8.4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compileSdk / minSdk / targetSdk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34 / 24 / 34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三、实验内容与步骤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3.1 建立 HomeUiState 不可变数据类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新建 ui/home/HomeUiState.kt，用三字段组合表达四种界面状态：isLoading=true 表示正在加载；errorMessage != null 表示加载失败；tasks 为空表示空数据；否则为正常内容。data class 的不可变性保证 ViewModel 之外无法偷偷修改状态，是 UDF 的基石。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package edu.example.mobilecourse.ui.home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import edu.example.mobilecourse.CourseTask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data class HomeUiState(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val isLoading: Boolean = false,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val tasks: List&lt;CourseTask&gt; = emptyList(),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val errorMessage: String? = null,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3.2 建立 TaskRepository 接口与 FakeTaskRepository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新建 data/repository/TaskRepository.kt，定义 getTasks() / getTaskById(id) 两个挂起函数。FakeTaskRepository 通过三个构造开关模拟各种场景：delayMillis 模拟网络时延、shouldFail 主动抛出异常、shouldReturnEmpty 返回空列表，为后续演示四态提供数据基础。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interface TaskRepository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suspend fun getTasks(): List&lt;CourseTask&gt;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suspend fun getTaskById(id: Int): CourseTask?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class FakeTaskRepository(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delayMillis: Long = 800L,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shouldFail: Boolean = false,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shouldReturnEmpty: Boolean = false,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: TaskRepository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override suspend fun getTasks(): List&lt;CourseTask&gt;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delay(delayMillis)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if (shouldFail) throw RuntimeException("FakeTaskRepository 模拟网络异常：获取任务列表失败")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return if (shouldReturnEmpty) emptyList() else sampleTasks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// ...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3.3 建立 HomeViewModel：init 触发 refresh，viewModelScope.launch 加载数据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新建 ui/home/HomeViewModel.kt，承担 UDF 三件事：(1) 持有状态——_uiState 是私有的 MutableStateFlow，对外只暴露只读的 StateFlow；(2) 处理事件——onAction(HomeAction) 统一收口 UI 事件；(3) 访问数据——通过注入的 TaskRepository 拉取，结果用 runCatching 包装并写回 _uiState。init 块中调用 refresh() 保证进入页面即加载；viewModelScope.launch 让协程与 ViewModel 生命周期绑定，ViewModel 销毁时自动取消未完成的请求，避免内存泄漏。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class HomeViewModel(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repository: TaskRepository,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: ViewModel()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_uiState = MutableStateFlow(HomeUiState(isLoading = true))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val uiState: StateFlow&lt;HomeUiState&gt; = _uiState.asStateFlow()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init { refresh()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fun onAction(action: HomeAction)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when (action)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is HomeAction.Refresh -&gt; refresh()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is HomeAction.ItemClicked -&gt; { /* 交给上层导航 */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fun refresh()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_uiState.value = _uiState.value.copy(isLoading = true, errorMessage = null)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viewModelScope.launch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runCatching { repository.getTasks()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.onSuccess { tasks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_uiState.value = HomeUiState(isLoading = false, tasks = tasks)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.onFailure { throwable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_uiState.value = HomeUiState(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isLoading = false,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tasks = emptyList(),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errorMessage = throwable.message ?: "未知错误",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3.4 HomeRoute 负责 collect StateFlow，HomeScreen 变成纯 UI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HomeRoute 通过 viewModel(factory = HomeViewModel.Factory()) 创建 ViewModel，并用 collectAsStateWithLifecycle() 把 StateFlow 转成 Compose State。HomeScreen 不再持有任何状态，只接收三个参数：uiState / onAction / onNavigate，内部用一个 when 表达式根据 uiState 渲染四种分支。这样 HomeScreen 既能在 Preview 中独立运行，也便于单元测试。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@Composable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fun HomeRoute(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viewModel: HomeViewModel = viewModel(factory = HomeViewModel.Factory()),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onNavigate: (Int) -&gt; Unit,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val uiState by viewModel.uiState.collectAsStateWithLifecycle()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HomeScreen(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uiState = uiState,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onAction = viewModel::onAction,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onNavigate = onNavigate,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@Composable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fun HomeScreen(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uiState: HomeUiState,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onAction: (HomeAction) -&gt; Unit,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onNavigate: (Int) -&gt; Unit,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Scaffold(...) { innerPadding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Box(modifier = Modifier.fillMaxSize().padding(innerPadding))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when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uiState.isLoading         -&gt; LoadingContent()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uiState.errorMessage != null -&gt; ErrorContent(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message = uiState.errorMessage!!,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onRetry = { onAction(HomeAction.Refresh)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uiState.tasks.isEmpty()   -&gt; EmptyContent()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else                      -&gt; TaskListContent(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tasks = uiState.tasks,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onTaskClick = { id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onAction(HomeAction.ItemClicked(id))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onNavigate(id)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3.5 给 FakeRepository 增加 throw 开关，测试 Error + Retry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把 HomeViewModel.Factory 中的 FakeTaskRepository 改为 FakeTaskRepository(shouldFail = true)，运行后首页直接进入 ErrorContent，显示模拟的异常消息；点击"重试"按钮触发 HomeAction.Refresh，ViewModel 重新调用 refresh()，依然失败但界面不会崩溃，验证了 Error + Retry 的闭环。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修改 Factory 一行即可切换 Error 演示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class Factory(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repository: TaskRepository =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FakeTaskRepository(shouldFail = true),     // ← 打开 throw 开关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: ViewModelProvider.Factory { /* ... */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ErrorContent 中的 Retry 按钮（onAction 向上传递到 ViewModel）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Button(onClick = onRetry)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Text(text = "重试")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3.6 把 repository 返回 emptyList，测试 Empty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把 FakeTaskRepository 的开关换成 shouldReturnEmpty = true，重新运行后 when 表达式的uiState.tasks.isEmpty() 分支命中，EmptyContent 显示"暂无任务"。整个过程不需要改动 HomeScreen 的任何渲染代码——只是数据源换了一种返回，UI 自动切换到对应分支，这正是 UiState 单一数据源的威力。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一行切换 Empty 演示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class Factory(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repository: TaskRepository =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FakeTaskRepository(shouldReturnEmpty = true),     // ← 打开 empty 开关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: ViewModelProvider.Factory { /* ... */ }</w:t>
      </w:r>
    </w:p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四、实验结果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4.1 页面运行结果截图</w:t>
      </w:r>
    </w:p>
    <w:p>
      <w:pPr>
        <w:jc w:val="center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本次实验在 Pixel 7（API 3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4）模拟器上运行，关键运行效果截图如下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385060" cy="4600575"/>
            <wp:effectExtent l="0" t="0" r="2540" b="9525"/>
            <wp:docPr id="1" name="图片 1" descr="屏幕截图 2026-10-21 17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21 1701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932430" cy="5344795"/>
            <wp:effectExtent l="0" t="0" r="1270" b="1905"/>
            <wp:docPr id="2" name="图片 2" descr="屏幕截图 2026-10-21 165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1 1654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4.2 UDF 数据流图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本实验的单向数据流如下图所示。整体呈单向闭环：用户操作 → UI 事件向上 → ViewModel 处理 → 状态写回 StateFlow → Compose 收集 → UI 重组 → 等待下一次用户操作。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        用户点击 / 重试  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└──────────────────────────────┬───────────────────────────────────┘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│  Event 向上 (onAction)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▼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HomeScreen  ──►  HomeAction (Refresh / ItemClicked)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└──────────────────────────────┬───────────────────────────────────┘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▼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HomeViewModel.onAction(action)  ──►  refresh()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│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└── viewModelScope.launch ──►  TaskRepository.getTasks()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                        │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                        ▼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        runCatching { ... }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        onSuccess / onFailure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                        │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                        ▼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    _uiState.value = HomeUiState(...)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└──────────────────────────────┬───────────────────────────────────┘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│  State 向下 (StateFlow)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▼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HomeRoute: uiState by viewModel.uiState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           .collectAsStateWithLifecycle()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└──────────────────────────────┬───────────────────────────────────┘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          ▼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HomeScreen(uiState) 按 when 重组：Loading / Error / Empty /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│   Content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4.3 代码托管仓库地址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2"/>
              </w:rPr>
              <w:t>仓库地址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https://github.com/lcyspring/Android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2"/>
              </w:rPr>
              <w:t>分支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pyk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五、遇到的问题与解决方法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2648"/>
        <w:gridCol w:w="26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问题现象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原因定位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HomeScreen 中使用 by viewModel.uiState.collectAsStateWithLifecycle() 编译报错 "delegate getter not found"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缺少 androidx.compose.runtime.getValue 导入，by 委托需要该扩展函数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在 import 块中加入 import androidx.compose.runtime.getValue 后编译通过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进入页面后界面一直停留在 Loading，Logcat 看不到异常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viewModelScope.launch 内的 runCatching 已成功返回，但 _uiState 更新未被 UI 感知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检查发现 collectAsStateWithLifecycle 应在 HomeRoute 而不是 HomeScreen 内调用，调整后状态正确流动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把 FakeTaskRepository 切换为 shouldFail=true 后，点击重试仍然卡在 Loading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refresh() 入口未先清空旧 errorMessage，导致 when 分支仍命中 Error 分支的旧实例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在 refresh() 起始处使用 _uiState.value.copy(isLoading = true, errorMessage = null) 显式重置，问题修复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六、实验总结与体会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本次实验是把实验二写好的 Compose UI 升级为"状态由 ViewModel 持有"的真正现代化架构，整个过程让我深刻体会到单向数据流（UDF）的价值。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首先，状态提升带来的最大好处是可测性与可预测性。实验二的 HomeScreen 内部用 remember 持有任务列表，逻辑藏在 Composable 里既无法单独测试，也容易在重组时丢失。改为 ViewModel 持有 _uiState 后，UI 层只剩下"渲染 + 上报事件"两个职责，任何状态变化都可以在 ViewModel 中通过断言 _uiState.value 来验证，即便不写 UI 测试也能保证核心逻辑正确。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其次，单一 UiState 数据源的设计让边界场景的处理变得优雅。一开始我倾向于用多个独立状态（isLoading / tasks / errorMessage 各自一个 StateFlow），但很快发现组合判断会让 Screen 层的 when 分支变得混乱。改用一个不可变 data class 后，四种 UI 形态的切换变成纯粹的数据变换——ViewModel 只需给 _uiState 赋新值，UI 就能自动从 Loading 平滑过渡到 Content / Empty / Error，没有副作用也没有遗漏。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我也真正理解了"State 向下、Event 向上"的约束。刚开始时我会在 HomeScreen 里直接调用 repository.getTasks() 来"刷新"，结果状态立刻出现两套来源，UI 行为变得难以预测。强制自己只能通过 onAction(HomeAction.Refresh) 向上传递事件后，数据流变成一条单向链：UI → Action → ViewModel → Repository → UiState → UI，每一个环节都可以独立观察、独立替换，这就是 UDF 强调的"数据只有一个流向"。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如果状态放错位置会发生什么？我在调试阶段有过真实体验：把 isLoading 也放在 HomeScreen 的 remember 里时，ViewModel 已经发出了新的 UiState，但 HomeScreen 自己又维护了一份"旧 loading"，导致进度条永远不消失。这让我意识到：任何状态只能有一个真实来源（single source of truth）。一旦同一信息被复制到多处，状态同步就成了一个不可能解决的问题。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在后续实验中，我计划把 TaskDetailScreen 也接入 ViewModel，让详情页同样具备 Loading / Error / Content 状态；同时把 FakeTaskRepository 替换为基于 Retrofit 的真实网络实现，并结合 DataStore 持久化用户偏好，把本实验建立的 UDF 框架延伸到更复杂的真实场景。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jYmFkNzRhMDBmOGNkZDBkYWVlNDVhNGU4NmNhMm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1E512C"/>
    <w:rsid w:val="558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裴杨坤</cp:lastModifiedBy>
  <dcterms:modified xsi:type="dcterms:W3CDTF">2026-10-21T09:16:22Z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6B58DD9E891344C0BDEBF3F61EC93F5A_12</vt:lpwstr>
  </property>
</Properties>
</file>